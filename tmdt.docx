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16FE0">
      <w:pPr>
        <w:rPr>
          <w:rFonts w:hint="default"/>
        </w:rPr>
      </w:pPr>
      <w:r>
        <w:rPr>
          <w:rFonts w:hint="default"/>
        </w:rPr>
        <w:t>-- 1. Tạo cơ sở dữ liệu</w:t>
      </w:r>
    </w:p>
    <w:p w14:paraId="5C3A91F8">
      <w:pPr>
        <w:rPr>
          <w:rFonts w:hint="default"/>
        </w:rPr>
      </w:pPr>
      <w:r>
        <w:rPr>
          <w:rFonts w:hint="default"/>
        </w:rPr>
        <w:t>CREATE DATABASE IF NOT EXISTS thuongmaidientu;</w:t>
      </w:r>
    </w:p>
    <w:p w14:paraId="66D3B738">
      <w:pPr>
        <w:rPr>
          <w:rFonts w:hint="default"/>
        </w:rPr>
      </w:pPr>
      <w:r>
        <w:rPr>
          <w:rFonts w:hint="default"/>
        </w:rPr>
        <w:t>USE thuongmaidientu;</w:t>
      </w:r>
    </w:p>
    <w:p w14:paraId="6CE8FA38">
      <w:pPr>
        <w:rPr>
          <w:rFonts w:hint="default"/>
        </w:rPr>
      </w:pPr>
    </w:p>
    <w:p w14:paraId="597AF012">
      <w:pPr>
        <w:rPr>
          <w:rFonts w:hint="default"/>
        </w:rPr>
      </w:pPr>
      <w:r>
        <w:rPr>
          <w:rFonts w:hint="default"/>
        </w:rPr>
        <w:t>-- 2. Tạo bảng users</w:t>
      </w:r>
    </w:p>
    <w:p w14:paraId="41D48612">
      <w:pPr>
        <w:rPr>
          <w:rFonts w:hint="default"/>
        </w:rPr>
      </w:pPr>
      <w:r>
        <w:rPr>
          <w:rFonts w:hint="default"/>
        </w:rPr>
        <w:t>CREATE TABLE users (</w:t>
      </w:r>
    </w:p>
    <w:p w14:paraId="2FFB771F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5EE2B476">
      <w:pPr>
        <w:rPr>
          <w:rFonts w:hint="default"/>
        </w:rPr>
      </w:pPr>
      <w:r>
        <w:rPr>
          <w:rFonts w:hint="default"/>
        </w:rPr>
        <w:t xml:space="preserve">    name VARCHAR(255) NOT NULL,</w:t>
      </w:r>
    </w:p>
    <w:p w14:paraId="736165DE">
      <w:pPr>
        <w:rPr>
          <w:rFonts w:hint="default"/>
        </w:rPr>
      </w:pPr>
      <w:r>
        <w:rPr>
          <w:rFonts w:hint="default"/>
        </w:rPr>
        <w:t xml:space="preserve">    email VARCHAR(255) NOT NULL UNIQUE,</w:t>
      </w:r>
    </w:p>
    <w:p w14:paraId="53F4D730">
      <w:pPr>
        <w:rPr>
          <w:rFonts w:hint="default"/>
        </w:rPr>
      </w:pPr>
      <w:r>
        <w:rPr>
          <w:rFonts w:hint="default"/>
        </w:rPr>
        <w:t xml:space="preserve">    password VARCHAR(255) NOT NULL,</w:t>
      </w:r>
    </w:p>
    <w:p w14:paraId="34B1DE10">
      <w:pPr>
        <w:rPr>
          <w:rFonts w:hint="default"/>
        </w:rPr>
      </w:pPr>
      <w:r>
        <w:rPr>
          <w:rFonts w:hint="default"/>
        </w:rPr>
        <w:t xml:space="preserve">    phone VARCHAR(20),</w:t>
      </w:r>
    </w:p>
    <w:p w14:paraId="1B3635D1">
      <w:pPr>
        <w:rPr>
          <w:rFonts w:hint="default"/>
        </w:rPr>
      </w:pPr>
      <w:r>
        <w:rPr>
          <w:rFonts w:hint="default"/>
        </w:rPr>
        <w:t xml:space="preserve">    address TEXT,</w:t>
      </w:r>
    </w:p>
    <w:p w14:paraId="20F7E41C">
      <w:pPr>
        <w:rPr>
          <w:rFonts w:hint="default"/>
        </w:rPr>
      </w:pPr>
      <w:r>
        <w:rPr>
          <w:rFonts w:hint="default"/>
        </w:rPr>
        <w:t xml:space="preserve">    avatar VARCHAR(255) DEFAULT NULL,</w:t>
      </w:r>
    </w:p>
    <w:p w14:paraId="38BDDBDD">
      <w:pPr>
        <w:rPr>
          <w:rFonts w:hint="default"/>
        </w:rPr>
      </w:pPr>
      <w:r>
        <w:rPr>
          <w:rFonts w:hint="default"/>
        </w:rPr>
        <w:t xml:space="preserve">    role TINYINT DEFAULT 3 COMMENT '1:admin, 2:seller, 3:customer',</w:t>
      </w:r>
    </w:p>
    <w:p w14:paraId="497D533B">
      <w:pPr>
        <w:rPr>
          <w:rFonts w:hint="default"/>
        </w:rPr>
      </w:pPr>
      <w:r>
        <w:rPr>
          <w:rFonts w:hint="default"/>
        </w:rPr>
        <w:t xml:space="preserve">    status TINYINT DEFAULT 1 COMMENT '0:inactive, 1:active',</w:t>
      </w:r>
    </w:p>
    <w:p w14:paraId="22F13EDB">
      <w:pPr>
        <w:rPr>
          <w:rFonts w:hint="default"/>
        </w:rPr>
      </w:pPr>
      <w:r>
        <w:rPr>
          <w:rFonts w:hint="default"/>
        </w:rPr>
        <w:t xml:space="preserve">    </w:t>
      </w:r>
    </w:p>
    <w:p w14:paraId="4099F40A">
      <w:pPr>
        <w:rPr>
          <w:rFonts w:hint="default"/>
        </w:rPr>
      </w:pPr>
      <w:r>
        <w:rPr>
          <w:rFonts w:hint="default"/>
        </w:rPr>
        <w:t xml:space="preserve">    timestamp TIMESTAMP DEFAULT CURRENT_TIMESTAMP</w:t>
      </w:r>
    </w:p>
    <w:p w14:paraId="24BC8544">
      <w:pPr>
        <w:rPr>
          <w:rFonts w:hint="default"/>
        </w:rPr>
      </w:pPr>
      <w:r>
        <w:rPr>
          <w:rFonts w:hint="default"/>
        </w:rPr>
        <w:t>);</w:t>
      </w:r>
    </w:p>
    <w:p w14:paraId="3BF67DCC">
      <w:pPr>
        <w:rPr>
          <w:rFonts w:hint="default"/>
        </w:rPr>
      </w:pPr>
    </w:p>
    <w:p w14:paraId="3F8CAC4D">
      <w:pPr>
        <w:rPr>
          <w:rFonts w:hint="default"/>
        </w:rPr>
      </w:pPr>
      <w:r>
        <w:rPr>
          <w:rFonts w:hint="default"/>
        </w:rPr>
        <w:t>-- 3. Tạo bảng stores</w:t>
      </w:r>
    </w:p>
    <w:p w14:paraId="4270A58A">
      <w:pPr>
        <w:rPr>
          <w:rFonts w:hint="default"/>
        </w:rPr>
      </w:pPr>
      <w:r>
        <w:rPr>
          <w:rFonts w:hint="default"/>
        </w:rPr>
        <w:t>CREATE TABLE stores (</w:t>
      </w:r>
    </w:p>
    <w:p w14:paraId="5BF02912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560FC5F0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34C4ACE1">
      <w:pPr>
        <w:rPr>
          <w:rFonts w:hint="default"/>
        </w:rPr>
      </w:pPr>
      <w:r>
        <w:rPr>
          <w:rFonts w:hint="default"/>
        </w:rPr>
        <w:t xml:space="preserve">    store_name VARCHAR(255) NOT NULL,</w:t>
      </w:r>
    </w:p>
    <w:p w14:paraId="11A2B8E5">
      <w:pPr>
        <w:rPr>
          <w:rFonts w:hint="default"/>
        </w:rPr>
      </w:pPr>
      <w:r>
        <w:rPr>
          <w:rFonts w:hint="default"/>
        </w:rPr>
        <w:t xml:space="preserve">    logo VARCHAR(255) DEFAULT NULL,</w:t>
      </w:r>
    </w:p>
    <w:p w14:paraId="57411AFB">
      <w:pPr>
        <w:rPr>
          <w:rFonts w:hint="default"/>
        </w:rPr>
      </w:pPr>
      <w:r>
        <w:rPr>
          <w:rFonts w:hint="default"/>
        </w:rPr>
        <w:t xml:space="preserve">    image_sub VARCHAR(255) DEFAULT NULL,</w:t>
      </w:r>
    </w:p>
    <w:p w14:paraId="7C4F212D">
      <w:pPr>
        <w:rPr>
          <w:rFonts w:hint="default"/>
        </w:rPr>
      </w:pPr>
      <w:r>
        <w:rPr>
          <w:rFonts w:hint="default"/>
        </w:rPr>
        <w:t xml:space="preserve">    description TEXT DEFAULT NULL,</w:t>
      </w:r>
    </w:p>
    <w:p w14:paraId="46601820">
      <w:pPr>
        <w:rPr>
          <w:rFonts w:hint="default"/>
        </w:rPr>
      </w:pPr>
      <w:r>
        <w:rPr>
          <w:rFonts w:hint="default"/>
        </w:rPr>
        <w:t xml:space="preserve">    status TINYINT DEFAULT 1 COMMENT '0:closed, 1:open, 2:suspended',</w:t>
      </w:r>
    </w:p>
    <w:p w14:paraId="0F2ED04A">
      <w:pPr>
        <w:rPr>
          <w:rFonts w:hint="default"/>
        </w:rPr>
      </w:pPr>
      <w:r>
        <w:rPr>
          <w:rFonts w:hint="default"/>
        </w:rPr>
        <w:t xml:space="preserve">    </w:t>
      </w:r>
    </w:p>
    <w:p w14:paraId="53BE0919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469B48DF">
      <w:pPr>
        <w:rPr>
          <w:rFonts w:hint="default"/>
        </w:rPr>
      </w:pPr>
      <w:r>
        <w:rPr>
          <w:rFonts w:hint="default"/>
        </w:rPr>
        <w:t xml:space="preserve">    </w:t>
      </w:r>
    </w:p>
    <w:p w14:paraId="1B659663">
      <w:pPr>
        <w:rPr>
          <w:rFonts w:hint="default"/>
        </w:rPr>
      </w:pPr>
      <w:r>
        <w:rPr>
          <w:rFonts w:hint="default"/>
        </w:rPr>
        <w:t xml:space="preserve">    CONSTRAINT fk_user_store </w:t>
      </w:r>
    </w:p>
    <w:p w14:paraId="22025749">
      <w:pPr>
        <w:rPr>
          <w:rFonts w:hint="default"/>
        </w:rPr>
      </w:pPr>
      <w:r>
        <w:rPr>
          <w:rFonts w:hint="default"/>
        </w:rPr>
        <w:t xml:space="preserve">        FOREIGN KEY (user_id) </w:t>
      </w:r>
    </w:p>
    <w:p w14:paraId="7D112FC0">
      <w:pPr>
        <w:rPr>
          <w:rFonts w:hint="default"/>
        </w:rPr>
      </w:pPr>
      <w:r>
        <w:rPr>
          <w:rFonts w:hint="default"/>
        </w:rPr>
        <w:t xml:space="preserve">        REFERENCES users(id) </w:t>
      </w:r>
    </w:p>
    <w:p w14:paraId="50FB3DEE">
      <w:pPr>
        <w:rPr>
          <w:rFonts w:hint="default"/>
        </w:rPr>
      </w:pPr>
      <w:r>
        <w:rPr>
          <w:rFonts w:hint="default"/>
        </w:rPr>
        <w:t xml:space="preserve">        ON DELETE CASCADE</w:t>
      </w:r>
    </w:p>
    <w:p w14:paraId="76A98937">
      <w:pPr>
        <w:rPr>
          <w:rFonts w:hint="default"/>
        </w:rPr>
      </w:pPr>
      <w:r>
        <w:rPr>
          <w:rFonts w:hint="default"/>
        </w:rPr>
        <w:t>);</w:t>
      </w:r>
    </w:p>
    <w:p w14:paraId="4DA66303">
      <w:pPr>
        <w:rPr>
          <w:rFonts w:hint="default"/>
        </w:rPr>
      </w:pPr>
    </w:p>
    <w:p w14:paraId="0AF50EA5">
      <w:pPr>
        <w:rPr>
          <w:rFonts w:hint="default"/>
        </w:rPr>
      </w:pPr>
      <w:r>
        <w:rPr>
          <w:rFonts w:hint="default"/>
        </w:rPr>
        <w:t>--</w:t>
      </w:r>
      <w:r>
        <w:rPr>
          <w:rFonts w:hint="default"/>
          <w:lang w:val="en-US"/>
        </w:rPr>
        <w:t xml:space="preserve"> 4.</w:t>
      </w:r>
      <w:r>
        <w:rPr>
          <w:rFonts w:hint="default"/>
        </w:rPr>
        <w:t xml:space="preserve"> Tạo bảng categories</w:t>
      </w:r>
    </w:p>
    <w:p w14:paraId="5FE2B0EE">
      <w:pPr>
        <w:rPr>
          <w:rFonts w:hint="default"/>
        </w:rPr>
      </w:pPr>
      <w:r>
        <w:rPr>
          <w:rFonts w:hint="default"/>
        </w:rPr>
        <w:t>CREATE TABLE categories (</w:t>
      </w:r>
    </w:p>
    <w:p w14:paraId="311ABBA1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13283E6E">
      <w:pPr>
        <w:rPr>
          <w:rFonts w:hint="default"/>
        </w:rPr>
      </w:pPr>
      <w:r>
        <w:rPr>
          <w:rFonts w:hint="default"/>
        </w:rPr>
        <w:t xml:space="preserve">    name VARCHAR(255) NOT NULL UNIQUE,</w:t>
      </w:r>
    </w:p>
    <w:p w14:paraId="4913921D">
      <w:pPr>
        <w:rPr>
          <w:rFonts w:hint="default"/>
        </w:rPr>
      </w:pPr>
      <w:r>
        <w:rPr>
          <w:rFonts w:hint="default"/>
        </w:rPr>
        <w:t xml:space="preserve">    status TINYINT DEFAULT 0 COMMENT '0: active, 1: inactive',</w:t>
      </w:r>
    </w:p>
    <w:p w14:paraId="2CB2C25F">
      <w:pPr>
        <w:rPr>
          <w:rFonts w:hint="default"/>
        </w:rPr>
      </w:pPr>
      <w:r>
        <w:rPr>
          <w:rFonts w:hint="default"/>
        </w:rPr>
        <w:t xml:space="preserve">    created_at TIMESTAMP DEFAULT CURRENT_TIMESTAMP</w:t>
      </w:r>
    </w:p>
    <w:p w14:paraId="5FFD9C71">
      <w:pPr>
        <w:rPr>
          <w:rFonts w:hint="default"/>
        </w:rPr>
      </w:pPr>
      <w:r>
        <w:rPr>
          <w:rFonts w:hint="default"/>
        </w:rPr>
        <w:t>);</w:t>
      </w:r>
    </w:p>
    <w:p w14:paraId="5369A871">
      <w:pPr>
        <w:rPr>
          <w:rFonts w:hint="default"/>
        </w:rPr>
      </w:pPr>
    </w:p>
    <w:p w14:paraId="6274E9EE">
      <w:pPr>
        <w:rPr>
          <w:rFonts w:hint="default"/>
        </w:rPr>
      </w:pPr>
      <w:r>
        <w:rPr>
          <w:rFonts w:hint="default"/>
        </w:rPr>
        <w:t>-- 5. Tạo bảng products</w:t>
      </w:r>
    </w:p>
    <w:p w14:paraId="69935AB9">
      <w:pPr>
        <w:rPr>
          <w:rFonts w:hint="default"/>
        </w:rPr>
      </w:pPr>
      <w:r>
        <w:rPr>
          <w:rFonts w:hint="default"/>
        </w:rPr>
        <w:t>CREATE TABLE products (</w:t>
      </w:r>
    </w:p>
    <w:p w14:paraId="6C3F7EFC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37750EA2">
      <w:pPr>
        <w:rPr>
          <w:rFonts w:hint="default"/>
        </w:rPr>
      </w:pPr>
      <w:r>
        <w:rPr>
          <w:rFonts w:hint="default"/>
        </w:rPr>
        <w:t xml:space="preserve">    store_id INT NOT NULL,</w:t>
      </w:r>
    </w:p>
    <w:p w14:paraId="7DF7D5D9">
      <w:pPr>
        <w:rPr>
          <w:rFonts w:hint="default"/>
        </w:rPr>
      </w:pPr>
      <w:r>
        <w:rPr>
          <w:rFonts w:hint="default"/>
        </w:rPr>
        <w:t xml:space="preserve">    category_id INT NOT NULL,</w:t>
      </w:r>
    </w:p>
    <w:p w14:paraId="774E7969">
      <w:pPr>
        <w:rPr>
          <w:rFonts w:hint="default"/>
        </w:rPr>
      </w:pPr>
      <w:r>
        <w:rPr>
          <w:rFonts w:hint="default"/>
        </w:rPr>
        <w:t xml:space="preserve">    name VARCHAR(255) NOT NULL,</w:t>
      </w:r>
    </w:p>
    <w:p w14:paraId="379306B1">
      <w:pPr>
        <w:rPr>
          <w:rFonts w:hint="default"/>
        </w:rPr>
      </w:pPr>
      <w:r>
        <w:rPr>
          <w:rFonts w:hint="default"/>
        </w:rPr>
        <w:t xml:space="preserve">    status TINYINT DEFAULT 1 COMMENT '0: ngừng, 1: hoạt động',</w:t>
      </w:r>
    </w:p>
    <w:p w14:paraId="2F97B8F6">
      <w:pPr>
        <w:rPr>
          <w:rFonts w:hint="default"/>
        </w:rPr>
      </w:pPr>
      <w:r>
        <w:rPr>
          <w:rFonts w:hint="default"/>
        </w:rPr>
        <w:t xml:space="preserve">    timestamp TIMESTAMP DEFAULT CURRENT_TIMESTAMP,</w:t>
      </w:r>
    </w:p>
    <w:p w14:paraId="53CA4B14">
      <w:pPr>
        <w:rPr>
          <w:rFonts w:hint="default"/>
        </w:rPr>
      </w:pPr>
      <w:r>
        <w:rPr>
          <w:rFonts w:hint="default"/>
        </w:rPr>
        <w:t xml:space="preserve">    </w:t>
      </w:r>
    </w:p>
    <w:p w14:paraId="07AD26CF">
      <w:pPr>
        <w:rPr>
          <w:rFonts w:hint="default"/>
        </w:rPr>
      </w:pPr>
      <w:r>
        <w:rPr>
          <w:rFonts w:hint="default"/>
        </w:rPr>
        <w:t xml:space="preserve">    CONSTRAINT fk_product_store FOREIGN KEY (store_id) REFERENCES stores(id) ON DELETE CASCADE,</w:t>
      </w:r>
    </w:p>
    <w:p w14:paraId="6F4D45ED">
      <w:pPr>
        <w:rPr>
          <w:rFonts w:hint="default"/>
        </w:rPr>
      </w:pPr>
      <w:r>
        <w:rPr>
          <w:rFonts w:hint="default"/>
        </w:rPr>
        <w:t xml:space="preserve">    CONSTRAINT fk_product_category FOREIGN KEY (category_id) REFERENCES categories(id) ON DELETE CASCADE</w:t>
      </w:r>
    </w:p>
    <w:p w14:paraId="063AF49A">
      <w:pPr>
        <w:rPr>
          <w:rFonts w:hint="default"/>
        </w:rPr>
      </w:pPr>
      <w:r>
        <w:rPr>
          <w:rFonts w:hint="default"/>
        </w:rPr>
        <w:t>);</w:t>
      </w:r>
    </w:p>
    <w:p w14:paraId="0058A5C9">
      <w:pPr>
        <w:rPr>
          <w:rFonts w:hint="default"/>
        </w:rPr>
      </w:pPr>
    </w:p>
    <w:p w14:paraId="143198CE">
      <w:pPr>
        <w:rPr>
          <w:rFonts w:hint="default"/>
        </w:rPr>
      </w:pPr>
      <w:r>
        <w:rPr>
          <w:rFonts w:hint="default"/>
        </w:rPr>
        <w:t>-- 6. Tạo bảng product_images (Lưu nhiều ảnh cho 1 sản phẩm)</w:t>
      </w:r>
    </w:p>
    <w:p w14:paraId="57682559">
      <w:pPr>
        <w:rPr>
          <w:rFonts w:hint="default"/>
        </w:rPr>
      </w:pPr>
      <w:r>
        <w:rPr>
          <w:rFonts w:hint="default"/>
        </w:rPr>
        <w:t>CREATE TABLE product_images (</w:t>
      </w:r>
    </w:p>
    <w:p w14:paraId="4331BE71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1A7B9D55">
      <w:pPr>
        <w:rPr>
          <w:rFonts w:hint="default"/>
        </w:rPr>
      </w:pPr>
      <w:r>
        <w:rPr>
          <w:rFonts w:hint="default"/>
        </w:rPr>
        <w:t xml:space="preserve">    product_id INT NOT NULL,</w:t>
      </w:r>
    </w:p>
    <w:p w14:paraId="5CE344C5">
      <w:pPr>
        <w:rPr>
          <w:rFonts w:hint="default"/>
        </w:rPr>
      </w:pPr>
      <w:r>
        <w:rPr>
          <w:rFonts w:hint="default"/>
        </w:rPr>
        <w:t xml:space="preserve">    image VARCHAR(255) NOT NULL,</w:t>
      </w:r>
    </w:p>
    <w:p w14:paraId="27607F64">
      <w:pPr>
        <w:rPr>
          <w:rFonts w:hint="default"/>
        </w:rPr>
      </w:pPr>
      <w:r>
        <w:rPr>
          <w:rFonts w:hint="default"/>
        </w:rPr>
        <w:t xml:space="preserve">    isMain TINYINT DEFAULT 0 COMMENT '0: phụ, 1: ảnh chính',</w:t>
      </w:r>
    </w:p>
    <w:p w14:paraId="73D246C7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1CB19457">
      <w:pPr>
        <w:rPr>
          <w:rFonts w:hint="default"/>
        </w:rPr>
      </w:pPr>
      <w:r>
        <w:rPr>
          <w:rFonts w:hint="default"/>
        </w:rPr>
        <w:t xml:space="preserve">    </w:t>
      </w:r>
    </w:p>
    <w:p w14:paraId="7A6C420D">
      <w:pPr>
        <w:rPr>
          <w:rFonts w:hint="default"/>
        </w:rPr>
      </w:pPr>
      <w:r>
        <w:rPr>
          <w:rFonts w:hint="default"/>
        </w:rPr>
        <w:t xml:space="preserve">    CONSTRAINT fk_image_product FOREIGN KEY (product_id) REFERENCES products(id) ON DELETE CASCADE</w:t>
      </w:r>
    </w:p>
    <w:p w14:paraId="69942703">
      <w:pPr>
        <w:rPr>
          <w:rFonts w:hint="default"/>
        </w:rPr>
      </w:pPr>
      <w:r>
        <w:rPr>
          <w:rFonts w:hint="default"/>
        </w:rPr>
        <w:t>);</w:t>
      </w:r>
    </w:p>
    <w:p w14:paraId="555936F1">
      <w:pPr>
        <w:rPr>
          <w:rFonts w:hint="default"/>
        </w:rPr>
      </w:pPr>
    </w:p>
    <w:p w14:paraId="6D4BBA49">
      <w:pPr>
        <w:rPr>
          <w:rFonts w:hint="default"/>
        </w:rPr>
      </w:pPr>
      <w:r>
        <w:rPr>
          <w:rFonts w:hint="default"/>
        </w:rPr>
        <w:t>-- 7. Tạo bảng product_descriptions (Mô tả chi tiết theo từng đoạn/tiêu đề)</w:t>
      </w:r>
    </w:p>
    <w:p w14:paraId="4681E5F3">
      <w:pPr>
        <w:rPr>
          <w:rFonts w:hint="default"/>
        </w:rPr>
      </w:pPr>
      <w:r>
        <w:rPr>
          <w:rFonts w:hint="default"/>
        </w:rPr>
        <w:t>CREATE TABLE product_descriptions (</w:t>
      </w:r>
    </w:p>
    <w:p w14:paraId="1D9E59AE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4ADAFAFF">
      <w:pPr>
        <w:rPr>
          <w:rFonts w:hint="default"/>
        </w:rPr>
      </w:pPr>
      <w:r>
        <w:rPr>
          <w:rFonts w:hint="default"/>
        </w:rPr>
        <w:t xml:space="preserve">    product_id INT NOT NULL,</w:t>
      </w:r>
    </w:p>
    <w:p w14:paraId="0BDA891F">
      <w:pPr>
        <w:rPr>
          <w:rFonts w:hint="default"/>
        </w:rPr>
      </w:pPr>
      <w:r>
        <w:rPr>
          <w:rFonts w:hint="default"/>
        </w:rPr>
        <w:t xml:space="preserve">    title VARCHAR(255) DEFAULT NULL,</w:t>
      </w:r>
    </w:p>
    <w:p w14:paraId="41AAF3A3">
      <w:pPr>
        <w:rPr>
          <w:rFonts w:hint="default"/>
        </w:rPr>
      </w:pPr>
      <w:r>
        <w:rPr>
          <w:rFonts w:hint="default"/>
        </w:rPr>
        <w:t xml:space="preserve">    content TEXT NOT NULL,</w:t>
      </w:r>
    </w:p>
    <w:p w14:paraId="414BE4E3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0F7EA3F2">
      <w:pPr>
        <w:rPr>
          <w:rFonts w:hint="default"/>
        </w:rPr>
      </w:pPr>
      <w:r>
        <w:rPr>
          <w:rFonts w:hint="default"/>
        </w:rPr>
        <w:t xml:space="preserve">    </w:t>
      </w:r>
    </w:p>
    <w:p w14:paraId="3F5E6CE4">
      <w:pPr>
        <w:rPr>
          <w:rFonts w:hint="default"/>
        </w:rPr>
      </w:pPr>
      <w:r>
        <w:rPr>
          <w:rFonts w:hint="default"/>
        </w:rPr>
        <w:t xml:space="preserve">    CONSTRAINT fk_description_product FOREIGN KEY (product_id) REFERENCES products(id) ON DELETE CASCADE</w:t>
      </w:r>
    </w:p>
    <w:p w14:paraId="17090C04">
      <w:pPr>
        <w:rPr>
          <w:rFonts w:hint="default"/>
        </w:rPr>
      </w:pPr>
      <w:r>
        <w:rPr>
          <w:rFonts w:hint="default"/>
        </w:rPr>
        <w:t>);</w:t>
      </w:r>
    </w:p>
    <w:p w14:paraId="2E8F6843">
      <w:pPr>
        <w:rPr>
          <w:rFonts w:hint="default"/>
        </w:rPr>
      </w:pPr>
    </w:p>
    <w:p w14:paraId="71C64494">
      <w:pPr>
        <w:rPr>
          <w:rFonts w:hint="default"/>
        </w:rPr>
      </w:pPr>
      <w:r>
        <w:rPr>
          <w:rFonts w:hint="default"/>
        </w:rPr>
        <w:t>-- 8. Tạo bảng product_variants (Phân loại như Màu sắc, Kích thước)</w:t>
      </w:r>
    </w:p>
    <w:p w14:paraId="136E25C5">
      <w:pPr>
        <w:rPr>
          <w:rFonts w:hint="default"/>
        </w:rPr>
      </w:pPr>
      <w:r>
        <w:rPr>
          <w:rFonts w:hint="default"/>
        </w:rPr>
        <w:t>CREATE TABLE product_variants (</w:t>
      </w:r>
    </w:p>
    <w:p w14:paraId="16C1E9CE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066A2EA8">
      <w:pPr>
        <w:rPr>
          <w:rFonts w:hint="default"/>
        </w:rPr>
      </w:pPr>
      <w:r>
        <w:rPr>
          <w:rFonts w:hint="default"/>
        </w:rPr>
        <w:t xml:space="preserve">    product_id INT NOT NULL,</w:t>
      </w:r>
    </w:p>
    <w:p w14:paraId="0073EBD8">
      <w:pPr>
        <w:rPr>
          <w:rFonts w:hint="default"/>
        </w:rPr>
      </w:pPr>
      <w:r>
        <w:rPr>
          <w:rFonts w:hint="default"/>
        </w:rPr>
        <w:t xml:space="preserve">    variant_name VARCHAR(100) NOT NULL COMMENT 'Ví dụ: Màu sắc, Size',</w:t>
      </w:r>
    </w:p>
    <w:p w14:paraId="055D529A">
      <w:pPr>
        <w:rPr>
          <w:rFonts w:hint="default"/>
        </w:rPr>
      </w:pPr>
      <w:r>
        <w:rPr>
          <w:rFonts w:hint="default"/>
        </w:rPr>
        <w:t xml:space="preserve">    variant_value VARCHAR(100) NOT NULL COMMENT 'Ví dụ: Đỏ, XL',</w:t>
      </w:r>
    </w:p>
    <w:p w14:paraId="4A8FF6BB">
      <w:pPr>
        <w:rPr>
          <w:rFonts w:hint="default"/>
        </w:rPr>
      </w:pPr>
      <w:r>
        <w:rPr>
          <w:rFonts w:hint="default"/>
        </w:rPr>
        <w:t xml:space="preserve">    price DECIMAL(15, 2) NOT NULL DEFAULT 0.00,</w:t>
      </w:r>
    </w:p>
    <w:p w14:paraId="410CBF3E">
      <w:pPr>
        <w:rPr>
          <w:rFonts w:hint="default"/>
        </w:rPr>
      </w:pPr>
      <w:r>
        <w:rPr>
          <w:rFonts w:hint="default"/>
        </w:rPr>
        <w:t xml:space="preserve">    quantity INT NOT NULL DEFAULT 0,</w:t>
      </w:r>
    </w:p>
    <w:p w14:paraId="77D8430A">
      <w:pPr>
        <w:rPr>
          <w:rFonts w:hint="default"/>
        </w:rPr>
      </w:pPr>
      <w:r>
        <w:rPr>
          <w:rFonts w:hint="default"/>
        </w:rPr>
        <w:t xml:space="preserve">    discount DECIMAL(5, 2) DEFAULT 0.00 COMMENT 'Phần trăm giảm giá',</w:t>
      </w:r>
    </w:p>
    <w:p w14:paraId="78D99B35">
      <w:pPr>
        <w:rPr>
          <w:rFonts w:hint="default"/>
        </w:rPr>
      </w:pPr>
      <w:r>
        <w:rPr>
          <w:rFonts w:hint="default"/>
        </w:rPr>
        <w:t xml:space="preserve">    level TINYINT DEFAULT 1 COMMENT 'Cấp độ ưu tiên hiển thị',</w:t>
      </w:r>
    </w:p>
    <w:p w14:paraId="7F798F28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08575F26">
      <w:pPr>
        <w:rPr>
          <w:rFonts w:hint="default"/>
        </w:rPr>
      </w:pPr>
      <w:r>
        <w:rPr>
          <w:rFonts w:hint="default"/>
        </w:rPr>
        <w:t xml:space="preserve">    </w:t>
      </w:r>
    </w:p>
    <w:p w14:paraId="3563BAE3">
      <w:pPr>
        <w:rPr>
          <w:rFonts w:hint="default"/>
        </w:rPr>
      </w:pPr>
      <w:r>
        <w:rPr>
          <w:rFonts w:hint="default"/>
        </w:rPr>
        <w:t xml:space="preserve">    CONSTRAINT fk_variant_product FOREIGN KEY (product_id) REFERENCES products(id) ON DELETE CASCADE</w:t>
      </w:r>
    </w:p>
    <w:p w14:paraId="47DF4232">
      <w:pPr>
        <w:rPr>
          <w:rFonts w:hint="default"/>
        </w:rPr>
      </w:pPr>
      <w:r>
        <w:rPr>
          <w:rFonts w:hint="default"/>
        </w:rPr>
        <w:t>);</w:t>
      </w:r>
    </w:p>
    <w:p w14:paraId="17518F1A">
      <w:pPr>
        <w:rPr>
          <w:rFonts w:hint="default"/>
        </w:rPr>
      </w:pPr>
    </w:p>
    <w:p w14:paraId="0D3D2C41">
      <w:pPr>
        <w:rPr>
          <w:rFonts w:hint="default"/>
        </w:rPr>
      </w:pPr>
      <w:r>
        <w:rPr>
          <w:rFonts w:hint="default"/>
        </w:rPr>
        <w:t>-- 9. Tạo bảng carts (Giỏ hàng của người dùng)</w:t>
      </w:r>
    </w:p>
    <w:p w14:paraId="576B32E9">
      <w:pPr>
        <w:rPr>
          <w:rFonts w:hint="default"/>
        </w:rPr>
      </w:pPr>
      <w:r>
        <w:rPr>
          <w:rFonts w:hint="default"/>
        </w:rPr>
        <w:t>CREATE TABLE carts (</w:t>
      </w:r>
    </w:p>
    <w:p w14:paraId="5C54A655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3DB730C1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5EDB76E3">
      <w:pPr>
        <w:rPr>
          <w:rFonts w:hint="default"/>
        </w:rPr>
      </w:pPr>
      <w:r>
        <w:rPr>
          <w:rFonts w:hint="default"/>
        </w:rPr>
        <w:t xml:space="preserve">    product_id INT NOT NULL,</w:t>
      </w:r>
    </w:p>
    <w:p w14:paraId="1CC15C20">
      <w:pPr>
        <w:rPr>
          <w:rFonts w:hint="default"/>
        </w:rPr>
      </w:pPr>
      <w:r>
        <w:rPr>
          <w:rFonts w:hint="default"/>
        </w:rPr>
        <w:t xml:space="preserve">    variant_id INT NOT NULL,</w:t>
      </w:r>
    </w:p>
    <w:p w14:paraId="6FB42898">
      <w:pPr>
        <w:rPr>
          <w:rFonts w:hint="default"/>
        </w:rPr>
      </w:pPr>
      <w:r>
        <w:rPr>
          <w:rFonts w:hint="default"/>
        </w:rPr>
        <w:t xml:space="preserve">    quantity INT NOT NULL DEFAULT 1 COMMENT 'Số lượng sản phẩm trong giỏ',</w:t>
      </w:r>
    </w:p>
    <w:p w14:paraId="4715852E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71C6EB2A">
      <w:pPr>
        <w:rPr>
          <w:rFonts w:hint="default"/>
        </w:rPr>
      </w:pPr>
      <w:r>
        <w:rPr>
          <w:rFonts w:hint="default"/>
        </w:rPr>
        <w:t xml:space="preserve">    updated_at TIMESTAMP DEFAULT CURRENT_TIMESTAMP ON UPDATE CURRENT_TIMESTAMP,</w:t>
      </w:r>
    </w:p>
    <w:p w14:paraId="442AD860">
      <w:pPr>
        <w:rPr>
          <w:rFonts w:hint="default"/>
        </w:rPr>
      </w:pPr>
    </w:p>
    <w:p w14:paraId="4E6B634B">
      <w:pPr>
        <w:rPr>
          <w:rFonts w:hint="default"/>
        </w:rPr>
      </w:pPr>
      <w:r>
        <w:rPr>
          <w:rFonts w:hint="default"/>
        </w:rPr>
        <w:t xml:space="preserve">    -- Khóa ngoại liên kết với bảng users</w:t>
      </w:r>
    </w:p>
    <w:p w14:paraId="086F423E">
      <w:pPr>
        <w:rPr>
          <w:rFonts w:hint="default"/>
        </w:rPr>
      </w:pPr>
      <w:r>
        <w:rPr>
          <w:rFonts w:hint="default"/>
        </w:rPr>
        <w:t xml:space="preserve">    CONSTRAINT fk_cart_user FOREIGN KEY (user_id) </w:t>
      </w:r>
    </w:p>
    <w:p w14:paraId="62D218C8">
      <w:pPr>
        <w:rPr>
          <w:rFonts w:hint="default"/>
        </w:rPr>
      </w:pPr>
      <w:r>
        <w:rPr>
          <w:rFonts w:hint="default"/>
        </w:rPr>
        <w:t xml:space="preserve">        REFERENCES users(id) ON DELETE CASCADE,</w:t>
      </w:r>
    </w:p>
    <w:p w14:paraId="78F2635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53353EF">
      <w:pPr>
        <w:rPr>
          <w:rFonts w:hint="default"/>
        </w:rPr>
      </w:pPr>
      <w:r>
        <w:rPr>
          <w:rFonts w:hint="default"/>
        </w:rPr>
        <w:t xml:space="preserve">    -- Khóa ngoại liên kết với bảng products</w:t>
      </w:r>
    </w:p>
    <w:p w14:paraId="59645A05">
      <w:pPr>
        <w:rPr>
          <w:rFonts w:hint="default"/>
        </w:rPr>
      </w:pPr>
      <w:r>
        <w:rPr>
          <w:rFonts w:hint="default"/>
        </w:rPr>
        <w:t xml:space="preserve">    CONSTRAINT fk_cart_product FOREIGN KEY (product_id) </w:t>
      </w:r>
    </w:p>
    <w:p w14:paraId="7279393D">
      <w:pPr>
        <w:rPr>
          <w:rFonts w:hint="default"/>
        </w:rPr>
      </w:pPr>
      <w:r>
        <w:rPr>
          <w:rFonts w:hint="default"/>
        </w:rPr>
        <w:t xml:space="preserve">        REFERENCES products(id) ON DELETE CASCADE,</w:t>
      </w:r>
    </w:p>
    <w:p w14:paraId="64BAA42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CCDA3B6">
      <w:pPr>
        <w:rPr>
          <w:rFonts w:hint="default"/>
        </w:rPr>
      </w:pPr>
      <w:r>
        <w:rPr>
          <w:rFonts w:hint="default"/>
        </w:rPr>
        <w:t xml:space="preserve">    -- Khóa ngoại liên kết với bảng product_variants</w:t>
      </w:r>
    </w:p>
    <w:p w14:paraId="72C6D221">
      <w:pPr>
        <w:rPr>
          <w:rFonts w:hint="default"/>
        </w:rPr>
      </w:pPr>
      <w:r>
        <w:rPr>
          <w:rFonts w:hint="default"/>
        </w:rPr>
        <w:t xml:space="preserve">    CONSTRAINT fk_cart_variant FOREIGN KEY (variant_id) </w:t>
      </w:r>
    </w:p>
    <w:p w14:paraId="7E6259D0">
      <w:pPr>
        <w:rPr>
          <w:rFonts w:hint="default"/>
        </w:rPr>
      </w:pPr>
      <w:r>
        <w:rPr>
          <w:rFonts w:hint="default"/>
        </w:rPr>
        <w:t xml:space="preserve">        REFERENCES product_variants(id) ON DELETE CASCADE</w:t>
      </w:r>
    </w:p>
    <w:p w14:paraId="36F1166E">
      <w:pPr>
        <w:rPr>
          <w:rFonts w:hint="default"/>
        </w:rPr>
      </w:pPr>
      <w:r>
        <w:rPr>
          <w:rFonts w:hint="default"/>
        </w:rPr>
        <w:t>);</w:t>
      </w:r>
    </w:p>
    <w:p w14:paraId="1BD02DA1">
      <w:pPr>
        <w:rPr>
          <w:rFonts w:hint="default"/>
          <w:lang w:val="en-US"/>
        </w:rPr>
      </w:pPr>
      <w:r>
        <w:rPr>
          <w:rFonts w:hint="default"/>
        </w:rPr>
        <w:br w:type="textWrapping"/>
      </w:r>
      <w:r>
        <w:rPr>
          <w:rFonts w:hint="default"/>
        </w:rPr>
        <w:t xml:space="preserve">- </w:t>
      </w:r>
      <w:r>
        <w:rPr>
          <w:rFonts w:hint="default"/>
          <w:lang w:val="en-US"/>
        </w:rPr>
        <w:t>10</w:t>
      </w:r>
      <w:r>
        <w:rPr>
          <w:rFonts w:hint="default"/>
        </w:rPr>
        <w:t xml:space="preserve">. Tạo bảng </w:t>
      </w:r>
      <w:r>
        <w:rPr>
          <w:rFonts w:hint="default"/>
          <w:lang w:val="en-US"/>
        </w:rPr>
        <w:t>orders</w:t>
      </w:r>
    </w:p>
    <w:p w14:paraId="7282222C">
      <w:pPr>
        <w:rPr>
          <w:rFonts w:hint="default"/>
        </w:rPr>
      </w:pPr>
      <w:r>
        <w:rPr>
          <w:rFonts w:hint="default"/>
        </w:rPr>
        <w:t>CREATE TABLE orders (</w:t>
      </w:r>
    </w:p>
    <w:p w14:paraId="03DC974F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0A3B7CB2">
      <w:pPr>
        <w:rPr>
          <w:rFonts w:hint="default"/>
        </w:rPr>
      </w:pPr>
      <w:r>
        <w:rPr>
          <w:rFonts w:hint="default"/>
        </w:rPr>
        <w:t xml:space="preserve">    user_id INT NULL, -- Để NULL để khi user bị xóa, đơn hàng vẫn còn</w:t>
      </w:r>
    </w:p>
    <w:p w14:paraId="74DFC55B">
      <w:pPr>
        <w:rPr>
          <w:rFonts w:hint="default"/>
        </w:rPr>
      </w:pPr>
      <w:r>
        <w:rPr>
          <w:rFonts w:hint="default"/>
        </w:rPr>
        <w:t xml:space="preserve">    name VARCHAR(255) NOT NULL COMMENT 'Tên người nhận',</w:t>
      </w:r>
    </w:p>
    <w:p w14:paraId="2764C14A">
      <w:pPr>
        <w:rPr>
          <w:rFonts w:hint="default"/>
        </w:rPr>
      </w:pPr>
      <w:r>
        <w:rPr>
          <w:rFonts w:hint="default"/>
        </w:rPr>
        <w:t xml:space="preserve">    address TEXT NOT NULL COMMENT 'Địa chỉ nhận hàng',</w:t>
      </w:r>
    </w:p>
    <w:p w14:paraId="3CA62F59">
      <w:pPr>
        <w:rPr>
          <w:rFonts w:hint="default"/>
        </w:rPr>
      </w:pPr>
      <w:r>
        <w:rPr>
          <w:rFonts w:hint="default"/>
        </w:rPr>
        <w:t xml:space="preserve">    positioning VARCHAR(255) DEFAULT NULL COMMENT 'Toạ độ hoặc định vị GPS',</w:t>
      </w:r>
    </w:p>
    <w:p w14:paraId="0A26A6CF">
      <w:pPr>
        <w:rPr>
          <w:rFonts w:hint="default"/>
        </w:rPr>
      </w:pPr>
      <w:r>
        <w:rPr>
          <w:rFonts w:hint="default"/>
        </w:rPr>
        <w:t xml:space="preserve">    phone VARCHAR(20) NOT NULL,</w:t>
      </w:r>
    </w:p>
    <w:p w14:paraId="2E366250">
      <w:pPr>
        <w:rPr>
          <w:rFonts w:hint="default"/>
        </w:rPr>
      </w:pPr>
      <w:r>
        <w:rPr>
          <w:rFonts w:hint="default"/>
        </w:rPr>
        <w:t xml:space="preserve">    total_price DECIMAL(15, 2) NOT NULL DEFAULT 0.00,</w:t>
      </w:r>
    </w:p>
    <w:p w14:paraId="7460CD55">
      <w:pPr>
        <w:rPr>
          <w:rFonts w:hint="default"/>
        </w:rPr>
      </w:pPr>
      <w:r>
        <w:rPr>
          <w:rFonts w:hint="default"/>
        </w:rPr>
        <w:t xml:space="preserve">    ship_price DECIMAL(15, 2) NOT NULL DEFAULT 0.00,</w:t>
      </w:r>
    </w:p>
    <w:p w14:paraId="1E81DB44">
      <w:pPr>
        <w:rPr>
          <w:rFonts w:hint="default"/>
        </w:rPr>
      </w:pPr>
      <w:r>
        <w:rPr>
          <w:rFonts w:hint="default"/>
        </w:rPr>
        <w:t xml:space="preserve">    payment_method TINYINT DEFAULT 0 COMMENT '0: COD, 1: Online',</w:t>
      </w:r>
    </w:p>
    <w:p w14:paraId="17DD5E12">
      <w:pPr>
        <w:rPr>
          <w:rFonts w:hint="default"/>
        </w:rPr>
      </w:pPr>
      <w:r>
        <w:rPr>
          <w:rFonts w:hint="default"/>
        </w:rPr>
        <w:t xml:space="preserve">    payment_status TINYINT DEFAULT 0 COMMENT '0: Chưa thanh toán, 1: Thành công',</w:t>
      </w:r>
    </w:p>
    <w:p w14:paraId="7AC7C93C">
      <w:pPr>
        <w:rPr>
          <w:rFonts w:hint="default"/>
        </w:rPr>
      </w:pPr>
      <w:r>
        <w:rPr>
          <w:rFonts w:hint="default"/>
        </w:rPr>
        <w:t xml:space="preserve">    status TINYINT DEFAULT 0 COMMENT '0: Thành công, 1: Chuẩn bị, 2: Giao hàng, 3: Hoàn thành',</w:t>
      </w:r>
    </w:p>
    <w:p w14:paraId="22D12873">
      <w:pPr>
        <w:rPr>
          <w:rFonts w:hint="default"/>
        </w:rPr>
      </w:pPr>
      <w:r>
        <w:rPr>
          <w:rFonts w:hint="default"/>
        </w:rPr>
        <w:t xml:space="preserve">    </w:t>
      </w:r>
    </w:p>
    <w:p w14:paraId="5CE8D093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55CF729E">
      <w:pPr>
        <w:rPr>
          <w:rFonts w:hint="default"/>
        </w:rPr>
      </w:pPr>
      <w:r>
        <w:rPr>
          <w:rFonts w:hint="default"/>
        </w:rPr>
        <w:t xml:space="preserve">    updated_at TIMESTAMP DEFAULT CURRENT_TIMESTAMP ON UPDATE CURRENT_TIMESTAMP,</w:t>
      </w:r>
    </w:p>
    <w:p w14:paraId="538B4FCF">
      <w:pPr>
        <w:rPr>
          <w:rFonts w:hint="default"/>
        </w:rPr>
      </w:pPr>
    </w:p>
    <w:p w14:paraId="5AA0E77D">
      <w:pPr>
        <w:rPr>
          <w:rFonts w:hint="default"/>
        </w:rPr>
      </w:pPr>
      <w:r>
        <w:rPr>
          <w:rFonts w:hint="default"/>
        </w:rPr>
        <w:t xml:space="preserve">    -- Khóa ngoại: Nếu user bị xóa, user_id trong bảng này sẽ chuyển thành NULL</w:t>
      </w:r>
    </w:p>
    <w:p w14:paraId="690D4AE4">
      <w:pPr>
        <w:rPr>
          <w:rFonts w:hint="default"/>
        </w:rPr>
      </w:pPr>
      <w:r>
        <w:rPr>
          <w:rFonts w:hint="default"/>
        </w:rPr>
        <w:t xml:space="preserve">    CONSTRAINT fk_order_user FOREIGN KEY (user_id) </w:t>
      </w:r>
    </w:p>
    <w:p w14:paraId="37C0E83A">
      <w:pPr>
        <w:rPr>
          <w:rFonts w:hint="default"/>
        </w:rPr>
      </w:pPr>
      <w:r>
        <w:rPr>
          <w:rFonts w:hint="default"/>
        </w:rPr>
        <w:t xml:space="preserve">        REFERENCES users(id) ON DELETE SET NULL</w:t>
      </w:r>
    </w:p>
    <w:p w14:paraId="6D6C5950">
      <w:pPr>
        <w:rPr>
          <w:rFonts w:hint="default"/>
        </w:rPr>
      </w:pPr>
      <w:r>
        <w:rPr>
          <w:rFonts w:hint="default"/>
        </w:rPr>
        <w:t>);</w:t>
      </w:r>
    </w:p>
    <w:p w14:paraId="72F34D52">
      <w:pPr>
        <w:rPr>
          <w:rFonts w:hint="default"/>
          <w:lang w:val="en-US"/>
        </w:rPr>
      </w:pPr>
      <w:r>
        <w:rPr>
          <w:rFonts w:hint="default"/>
        </w:rPr>
        <w:br w:type="textWrapping"/>
      </w:r>
      <w:r>
        <w:rPr>
          <w:rFonts w:hint="default"/>
        </w:rPr>
        <w:t xml:space="preserve">- </w:t>
      </w:r>
      <w:r>
        <w:rPr>
          <w:rFonts w:hint="default"/>
          <w:lang w:val="en-US"/>
        </w:rPr>
        <w:t>11</w:t>
      </w:r>
      <w:r>
        <w:rPr>
          <w:rFonts w:hint="default"/>
        </w:rPr>
        <w:t xml:space="preserve">. Tạo bảng </w:t>
      </w:r>
      <w:r>
        <w:rPr>
          <w:rFonts w:hint="default"/>
          <w:lang w:val="en-US"/>
        </w:rPr>
        <w:t>order_items</w:t>
      </w:r>
    </w:p>
    <w:p w14:paraId="64CA3AFF">
      <w:pPr>
        <w:rPr>
          <w:rFonts w:hint="default"/>
        </w:rPr>
      </w:pPr>
      <w:r>
        <w:rPr>
          <w:rFonts w:hint="default"/>
        </w:rPr>
        <w:t>CREATE TABLE order_items (</w:t>
      </w:r>
    </w:p>
    <w:p w14:paraId="77F1412B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318C197A">
      <w:pPr>
        <w:rPr>
          <w:rFonts w:hint="default"/>
        </w:rPr>
      </w:pPr>
      <w:r>
        <w:rPr>
          <w:rFonts w:hint="default"/>
        </w:rPr>
        <w:t xml:space="preserve">    order_id INT NOT NULL,</w:t>
      </w:r>
    </w:p>
    <w:p w14:paraId="555F2B32">
      <w:pPr>
        <w:rPr>
          <w:rFonts w:hint="default"/>
        </w:rPr>
      </w:pPr>
      <w:r>
        <w:rPr>
          <w:rFonts w:hint="default"/>
        </w:rPr>
        <w:t xml:space="preserve">    product_id INT NULL, -- Để NULL để giữ lại lịch sử nếu sản phẩm bị xóa</w:t>
      </w:r>
    </w:p>
    <w:p w14:paraId="4237991E">
      <w:pPr>
        <w:rPr>
          <w:rFonts w:hint="default"/>
        </w:rPr>
      </w:pPr>
      <w:r>
        <w:rPr>
          <w:rFonts w:hint="default"/>
        </w:rPr>
        <w:t xml:space="preserve">    variant_id INT NULL, -- Để NULL để giữ lại lịch sử nếu biến thể bị xóa</w:t>
      </w:r>
    </w:p>
    <w:p w14:paraId="72CAA222">
      <w:pPr>
        <w:rPr>
          <w:rFonts w:hint="default"/>
        </w:rPr>
      </w:pPr>
      <w:r>
        <w:rPr>
          <w:rFonts w:hint="default"/>
        </w:rPr>
        <w:t xml:space="preserve">    price DECIMAL(15, 2) NOT NULL COMMENT 'Giá tại thời điểm mua',</w:t>
      </w:r>
    </w:p>
    <w:p w14:paraId="6E525555">
      <w:pPr>
        <w:rPr>
          <w:rFonts w:hint="default"/>
        </w:rPr>
      </w:pPr>
      <w:r>
        <w:rPr>
          <w:rFonts w:hint="default"/>
        </w:rPr>
        <w:t xml:space="preserve">    quantity INT NOT NULL DEFAULT 1,</w:t>
      </w:r>
    </w:p>
    <w:p w14:paraId="3B260B76">
      <w:pPr>
        <w:rPr>
          <w:rFonts w:hint="default"/>
        </w:rPr>
      </w:pPr>
      <w:r>
        <w:rPr>
          <w:rFonts w:hint="default"/>
        </w:rPr>
        <w:t xml:space="preserve">    isReview TINYINT DEFAULT 0 COMMENT '0: Chưa review, 1: Đã review',</w:t>
      </w:r>
    </w:p>
    <w:p w14:paraId="5AB0BFFF">
      <w:pPr>
        <w:rPr>
          <w:rFonts w:hint="default"/>
        </w:rPr>
      </w:pPr>
      <w:r>
        <w:rPr>
          <w:rFonts w:hint="default"/>
        </w:rPr>
        <w:t xml:space="preserve">    </w:t>
      </w:r>
    </w:p>
    <w:p w14:paraId="0DC9D1A3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7C6E9ABC">
      <w:pPr>
        <w:rPr>
          <w:rFonts w:hint="default"/>
        </w:rPr>
      </w:pPr>
    </w:p>
    <w:p w14:paraId="7B618140">
      <w:pPr>
        <w:rPr>
          <w:rFonts w:hint="default"/>
        </w:rPr>
      </w:pPr>
      <w:r>
        <w:rPr>
          <w:rFonts w:hint="default"/>
        </w:rPr>
        <w:t xml:space="preserve">    -- Khóa ngoại: Khi xóa đơn hàng (orders) thì chi tiết này mới bị xóa theo (CASCADE)</w:t>
      </w:r>
    </w:p>
    <w:p w14:paraId="7573318B">
      <w:pPr>
        <w:rPr>
          <w:rFonts w:hint="default"/>
        </w:rPr>
      </w:pPr>
      <w:r>
        <w:rPr>
          <w:rFonts w:hint="default"/>
        </w:rPr>
        <w:t xml:space="preserve">    CONSTRAINT fk_item_order FOREIGN KEY (order_id) </w:t>
      </w:r>
    </w:p>
    <w:p w14:paraId="24D6CD93">
      <w:pPr>
        <w:rPr>
          <w:rFonts w:hint="default"/>
        </w:rPr>
      </w:pPr>
      <w:r>
        <w:rPr>
          <w:rFonts w:hint="default"/>
        </w:rPr>
        <w:t xml:space="preserve">        REFERENCES orders(id) ON DELETE CASCADE,</w:t>
      </w:r>
    </w:p>
    <w:p w14:paraId="34D41A3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FCB86DA">
      <w:pPr>
        <w:rPr>
          <w:rFonts w:hint="default"/>
        </w:rPr>
      </w:pPr>
      <w:r>
        <w:rPr>
          <w:rFonts w:hint="default"/>
        </w:rPr>
        <w:t xml:space="preserve">    -- Khóa ngoại: Khi xóa sản phẩm/biến thể, giữ lại bản ghi này nhưng set ID về NULL</w:t>
      </w:r>
    </w:p>
    <w:p w14:paraId="3A9C9CF2">
      <w:pPr>
        <w:rPr>
          <w:rFonts w:hint="default"/>
        </w:rPr>
      </w:pPr>
      <w:r>
        <w:rPr>
          <w:rFonts w:hint="default"/>
        </w:rPr>
        <w:t xml:space="preserve">    CONSTRAINT fk_item_product FOREIGN KEY (product_id) </w:t>
      </w:r>
    </w:p>
    <w:p w14:paraId="190DC594">
      <w:pPr>
        <w:rPr>
          <w:rFonts w:hint="default"/>
        </w:rPr>
      </w:pPr>
      <w:r>
        <w:rPr>
          <w:rFonts w:hint="default"/>
        </w:rPr>
        <w:t xml:space="preserve">        REFERENCES products(id) ON DELETE SET NULL,</w:t>
      </w:r>
    </w:p>
    <w:p w14:paraId="2772EF54">
      <w:pPr>
        <w:rPr>
          <w:rFonts w:hint="default"/>
        </w:rPr>
      </w:pPr>
      <w:r>
        <w:rPr>
          <w:rFonts w:hint="default"/>
        </w:rPr>
        <w:t xml:space="preserve">       </w:t>
      </w:r>
    </w:p>
    <w:p w14:paraId="1684C305">
      <w:pPr>
        <w:rPr>
          <w:rFonts w:hint="default"/>
        </w:rPr>
      </w:pPr>
      <w:r>
        <w:rPr>
          <w:rFonts w:hint="default"/>
        </w:rPr>
        <w:t xml:space="preserve">    CONSTRAINT fk_item_variant FOREIGN KEY (variant_id) </w:t>
      </w:r>
    </w:p>
    <w:p w14:paraId="685976A7">
      <w:pPr>
        <w:rPr>
          <w:rFonts w:hint="default"/>
        </w:rPr>
      </w:pPr>
      <w:r>
        <w:rPr>
          <w:rFonts w:hint="default"/>
        </w:rPr>
        <w:t xml:space="preserve">        REFERENCES product_variants(id) ON DELETE SET NULL</w:t>
      </w:r>
    </w:p>
    <w:p w14:paraId="621FF0F3">
      <w:pPr>
        <w:rPr>
          <w:rFonts w:hint="default"/>
        </w:rPr>
      </w:pPr>
      <w:r>
        <w:rPr>
          <w:rFonts w:hint="default"/>
        </w:rPr>
        <w:t>);</w:t>
      </w:r>
    </w:p>
    <w:p w14:paraId="4E21C24F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-- 12. Tạo bảng reviews</w:t>
      </w:r>
    </w:p>
    <w:p w14:paraId="53C8033B">
      <w:pPr>
        <w:rPr>
          <w:rFonts w:hint="default"/>
        </w:rPr>
      </w:pPr>
      <w:r>
        <w:rPr>
          <w:rFonts w:hint="default"/>
        </w:rPr>
        <w:t>CREATE TABLE reviews (</w:t>
      </w:r>
    </w:p>
    <w:p w14:paraId="30B26048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4DBFBBC1">
      <w:pPr>
        <w:rPr>
          <w:rFonts w:hint="default"/>
        </w:rPr>
      </w:pPr>
      <w:r>
        <w:rPr>
          <w:rFonts w:hint="default"/>
        </w:rPr>
        <w:t xml:space="preserve">    user_id INT NULL,</w:t>
      </w:r>
      <w:bookmarkStart w:id="0" w:name="_GoBack"/>
      <w:bookmarkEnd w:id="0"/>
    </w:p>
    <w:p w14:paraId="202E3052">
      <w:pPr>
        <w:rPr>
          <w:rFonts w:hint="default"/>
        </w:rPr>
      </w:pPr>
      <w:r>
        <w:rPr>
          <w:rFonts w:hint="default"/>
        </w:rPr>
        <w:t xml:space="preserve">    product_id INT NOT NULL,</w:t>
      </w:r>
    </w:p>
    <w:p w14:paraId="0CA87B9E">
      <w:pPr>
        <w:rPr>
          <w:rFonts w:hint="default"/>
        </w:rPr>
      </w:pPr>
      <w:r>
        <w:rPr>
          <w:rFonts w:hint="default"/>
        </w:rPr>
        <w:t xml:space="preserve">    orderItem_id INT NOT NULL,</w:t>
      </w:r>
    </w:p>
    <w:p w14:paraId="09549B73">
      <w:pPr>
        <w:rPr>
          <w:rFonts w:hint="default"/>
        </w:rPr>
      </w:pPr>
      <w:r>
        <w:rPr>
          <w:rFonts w:hint="default"/>
        </w:rPr>
        <w:t xml:space="preserve">    content TEXT,</w:t>
      </w:r>
    </w:p>
    <w:p w14:paraId="0E10AE34">
      <w:pPr>
        <w:rPr>
          <w:rFonts w:hint="default"/>
        </w:rPr>
      </w:pPr>
      <w:r>
        <w:rPr>
          <w:rFonts w:hint="default"/>
        </w:rPr>
        <w:t xml:space="preserve">    point TINYINT NOT NULL COMMENT 'Số sao đánh giá',</w:t>
      </w:r>
    </w:p>
    <w:p w14:paraId="2E2D9A2C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40B87999">
      <w:pPr>
        <w:rPr>
          <w:rFonts w:hint="default"/>
        </w:rPr>
      </w:pPr>
      <w:r>
        <w:rPr>
          <w:rFonts w:hint="default"/>
        </w:rPr>
        <w:t xml:space="preserve">    updated_at TIMESTAMP DEFAULT CURRENT_TIMESTAMP ON UPDATE CURRENT_TIMESTAMP,</w:t>
      </w:r>
    </w:p>
    <w:p w14:paraId="1C30F217">
      <w:pPr>
        <w:rPr>
          <w:rFonts w:hint="default"/>
        </w:rPr>
      </w:pPr>
    </w:p>
    <w:p w14:paraId="662F35FF">
      <w:pPr>
        <w:rPr>
          <w:rFonts w:hint="default"/>
        </w:rPr>
      </w:pPr>
      <w:r>
        <w:rPr>
          <w:rFonts w:hint="default"/>
        </w:rPr>
        <w:t xml:space="preserve">    -- Khóa ngoại</w:t>
      </w:r>
    </w:p>
    <w:p w14:paraId="6B76DEAE">
      <w:pPr>
        <w:rPr>
          <w:rFonts w:hint="default"/>
        </w:rPr>
      </w:pPr>
      <w:r>
        <w:rPr>
          <w:rFonts w:hint="default"/>
        </w:rPr>
        <w:t xml:space="preserve">    CONSTRAINT fk_review_user FOREIGN KEY (user_id) </w:t>
      </w:r>
    </w:p>
    <w:p w14:paraId="29EBDCBA">
      <w:pPr>
        <w:rPr>
          <w:rFonts w:hint="default"/>
        </w:rPr>
      </w:pPr>
      <w:r>
        <w:rPr>
          <w:rFonts w:hint="default"/>
        </w:rPr>
        <w:t xml:space="preserve">        REFERENCES users(id) ON DELETE SET NULL,</w:t>
      </w:r>
    </w:p>
    <w:p w14:paraId="085882FD">
      <w:pPr>
        <w:rPr>
          <w:rFonts w:hint="default"/>
        </w:rPr>
      </w:pPr>
      <w:r>
        <w:rPr>
          <w:rFonts w:hint="default"/>
        </w:rPr>
        <w:t xml:space="preserve">    CONSTRAINT fk_review_product FOREIGN KEY (product_id) </w:t>
      </w:r>
    </w:p>
    <w:p w14:paraId="3C3120E7">
      <w:pPr>
        <w:rPr>
          <w:rFonts w:hint="default"/>
        </w:rPr>
      </w:pPr>
      <w:r>
        <w:rPr>
          <w:rFonts w:hint="default"/>
        </w:rPr>
        <w:t xml:space="preserve">        REFERENCES products(id) ON DELETE CASCADE,</w:t>
      </w:r>
    </w:p>
    <w:p w14:paraId="2DD0CA35">
      <w:pPr>
        <w:rPr>
          <w:rFonts w:hint="default"/>
        </w:rPr>
      </w:pPr>
      <w:r>
        <w:rPr>
          <w:rFonts w:hint="default"/>
        </w:rPr>
        <w:t xml:space="preserve">    CONSTRAINT fk_review_orderItem FOREIGN KEY (orderItem_id) </w:t>
      </w:r>
    </w:p>
    <w:p w14:paraId="5CB3A097">
      <w:pPr>
        <w:rPr>
          <w:rFonts w:hint="default"/>
        </w:rPr>
      </w:pPr>
      <w:r>
        <w:rPr>
          <w:rFonts w:hint="default"/>
        </w:rPr>
        <w:t xml:space="preserve">        REFERENCES order_items(id) ON DELETE CASCADE</w:t>
      </w:r>
    </w:p>
    <w:p w14:paraId="71B1B615">
      <w:pPr>
        <w:rPr>
          <w:rFonts w:hint="default"/>
        </w:rPr>
      </w:pPr>
      <w:r>
        <w:rPr>
          <w:rFonts w:hint="default"/>
        </w:rPr>
        <w:t>);</w:t>
      </w:r>
    </w:p>
    <w:p w14:paraId="1893CF54">
      <w:pPr>
        <w:rPr>
          <w:rFonts w:hint="default"/>
        </w:rPr>
      </w:pPr>
    </w:p>
    <w:p w14:paraId="7B0F57C6">
      <w:pPr>
        <w:rPr>
          <w:rFonts w:hint="default"/>
        </w:rPr>
      </w:pPr>
      <w:r>
        <w:rPr>
          <w:rFonts w:hint="default"/>
        </w:rPr>
        <w:t>-- 13. Tạo bảng review_medias</w:t>
      </w:r>
    </w:p>
    <w:p w14:paraId="0AAC154B">
      <w:pPr>
        <w:rPr>
          <w:rFonts w:hint="default"/>
        </w:rPr>
      </w:pPr>
      <w:r>
        <w:rPr>
          <w:rFonts w:hint="default"/>
        </w:rPr>
        <w:t>CREATE TABLE review_medias (</w:t>
      </w:r>
    </w:p>
    <w:p w14:paraId="0B1FF2AB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0CB22B15">
      <w:pPr>
        <w:rPr>
          <w:rFonts w:hint="default"/>
        </w:rPr>
      </w:pPr>
      <w:r>
        <w:rPr>
          <w:rFonts w:hint="default"/>
        </w:rPr>
        <w:t xml:space="preserve">    review_id INT NOT NULL,</w:t>
      </w:r>
    </w:p>
    <w:p w14:paraId="36FED205">
      <w:pPr>
        <w:rPr>
          <w:rFonts w:hint="default"/>
        </w:rPr>
      </w:pPr>
      <w:r>
        <w:rPr>
          <w:rFonts w:hint="default"/>
        </w:rPr>
        <w:t xml:space="preserve">    image VARCHAR(255) NOT NULL,</w:t>
      </w:r>
    </w:p>
    <w:p w14:paraId="3468A5B7">
      <w:pPr>
        <w:rPr>
          <w:rFonts w:hint="default"/>
        </w:rPr>
      </w:pPr>
    </w:p>
    <w:p w14:paraId="23319BCF">
      <w:pPr>
        <w:rPr>
          <w:rFonts w:hint="default"/>
        </w:rPr>
      </w:pPr>
      <w:r>
        <w:rPr>
          <w:rFonts w:hint="default"/>
        </w:rPr>
        <w:t xml:space="preserve">    -- Khóa ngoại</w:t>
      </w:r>
    </w:p>
    <w:p w14:paraId="137B01AB">
      <w:pPr>
        <w:rPr>
          <w:rFonts w:hint="default"/>
        </w:rPr>
      </w:pPr>
      <w:r>
        <w:rPr>
          <w:rFonts w:hint="default"/>
        </w:rPr>
        <w:t xml:space="preserve">    CONSTRAINT fk_media_review FOREIGN KEY (review_id) </w:t>
      </w:r>
    </w:p>
    <w:p w14:paraId="28C6A4A7">
      <w:pPr>
        <w:rPr>
          <w:rFonts w:hint="default"/>
        </w:rPr>
      </w:pPr>
      <w:r>
        <w:rPr>
          <w:rFonts w:hint="default"/>
        </w:rPr>
        <w:t xml:space="preserve">        REFERENCES reviews(id) ON DELETE CASCADE</w:t>
      </w:r>
    </w:p>
    <w:p w14:paraId="0F73CAA4">
      <w:pPr>
        <w:rPr>
          <w:rFonts w:hint="default"/>
        </w:rPr>
      </w:pPr>
      <w:r>
        <w:rPr>
          <w:rFonts w:hint="default"/>
        </w:rPr>
        <w:t>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506A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DDA67D1"/>
    <w:rsid w:val="14A845F1"/>
    <w:rsid w:val="17EE0DF9"/>
    <w:rsid w:val="2E294A91"/>
    <w:rsid w:val="3B464656"/>
    <w:rsid w:val="538506AB"/>
    <w:rsid w:val="539A61B8"/>
    <w:rsid w:val="58FA2713"/>
    <w:rsid w:val="5EB53AB8"/>
    <w:rsid w:val="62175949"/>
    <w:rsid w:val="7A58325A"/>
    <w:rsid w:val="7FA3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828</Words>
  <Characters>4884</Characters>
  <Lines>0</Lines>
  <Paragraphs>0</Paragraphs>
  <TotalTime>51</TotalTime>
  <ScaleCrop>false</ScaleCrop>
  <LinksUpToDate>false</LinksUpToDate>
  <CharactersWithSpaces>6109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2026-03-18T16:52:00Z</dcterms:created>
  <dc:creator>ACER</dc:creator>
  <cp:lastModifiedBy>ACER</cp:lastModifiedBy>
  <dcterms:modified xsi:type="dcterms:W3CDTF">2026-03-29T19:08:43Z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1720331D4CB74F5583C11D16DE6149C5_11</vt:lpwstr>
  </property>
  <property fmtid="{D5CDD505-2E9C-101B-9397-08002B2CF9AE}" pid="4" name="KSOTemplateDocerSaveRecord">
    <vt:lpwstr>eyJoZGlkIjoiMjM5NjFkZjZlZmQxZGM4MTVmOWEzOTFjN2U3YzZiN2IiLCJ1c2VySWQiOiIxMzkyMDc4MTM4NjQ3In0=</vt:lpwstr>
  </property>
</Properties>
</file>